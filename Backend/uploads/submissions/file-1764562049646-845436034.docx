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BC32E">
      <w:pPr>
        <w:pStyle w:val="3"/>
        <w:jc w:val="center"/>
        <w:rPr>
          <w:rFonts w:hint="default" w:ascii="Times New Roman" w:hAnsi="Times New Roman" w:cs="Times New Roman" w:eastAsiaTheme="majorEastAsia"/>
          <w:b/>
          <w:bCs/>
          <w:sz w:val="26"/>
          <w:szCs w:val="26"/>
          <w:lang w:val="en-US" w:eastAsia="ja-JP"/>
        </w:rPr>
      </w:pPr>
      <w:r>
        <w:rPr>
          <w:rFonts w:ascii="Times New Roman" w:hAnsi="Times New Roman" w:cs="Times New Roman"/>
          <w:color w:val="auto"/>
          <w:sz w:val="40"/>
          <w:szCs w:val="40"/>
        </w:rPr>
        <w:t>Class Activity</w:t>
      </w:r>
      <w:r>
        <w:rPr>
          <w:rFonts w:hint="eastAsia" w:ascii="Times New Roman" w:hAnsi="Times New Roman" w:cs="Times New Roman"/>
          <w:color w:val="auto"/>
          <w:sz w:val="40"/>
          <w:szCs w:val="40"/>
          <w:lang w:val="en-US" w:eastAsia="ja-JP"/>
        </w:rPr>
        <w:t xml:space="preserve"> 7 </w:t>
      </w:r>
      <w:bookmarkStart w:id="0" w:name="_GoBack"/>
      <w:bookmarkEnd w:id="0"/>
    </w:p>
    <w:p w14:paraId="350CD84C">
      <w:pPr>
        <w:spacing w:before="120" w:after="120" w:line="360" w:lineRule="auto"/>
        <w:rPr>
          <w:rFonts w:ascii="Times New Roman" w:hAnsi="Times New Roman" w:cs="Times New Roman"/>
          <w:b/>
          <w:bCs/>
          <w:sz w:val="26"/>
          <w:szCs w:val="26"/>
        </w:rPr>
      </w:pPr>
      <w:r>
        <w:rPr>
          <w:rFonts w:ascii="Times New Roman" w:hAnsi="Times New Roman" w:cs="Times New Roman"/>
          <w:b/>
          <w:bCs/>
          <w:sz w:val="26"/>
          <w:szCs w:val="26"/>
        </w:rPr>
        <w:t>1. Giới thiệu chung:</w:t>
      </w:r>
    </w:p>
    <w:p w14:paraId="5A10EE9B">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Buổi workshop mô phỏng quy trình lập kế hoạch Sprint trong Scrum bằng công cụ số (Trello, Miro, Google Docs, v.v.). Sinh viên sẽ nhập vai các vai trò Scrum (Product Owner, Scrum Master, Development Team), xây dựng Product Backlog, lập Sprint Backlog và ước lượng effort cho các User Story bằng Planning Poker (digital).</w:t>
      </w:r>
    </w:p>
    <w:p w14:paraId="1D9CF55D">
      <w:pPr>
        <w:spacing w:before="120" w:after="120" w:line="360" w:lineRule="auto"/>
        <w:rPr>
          <w:rFonts w:ascii="Times New Roman" w:hAnsi="Times New Roman" w:cs="Times New Roman"/>
          <w:b/>
          <w:bCs/>
          <w:sz w:val="26"/>
          <w:szCs w:val="26"/>
        </w:rPr>
      </w:pPr>
      <w:r>
        <w:rPr>
          <w:rFonts w:ascii="Times New Roman" w:hAnsi="Times New Roman" w:cs="Times New Roman"/>
          <w:b/>
          <w:bCs/>
          <w:sz w:val="26"/>
          <w:szCs w:val="26"/>
        </w:rPr>
        <w:t>2. Chọn kịch bản dự án:</w:t>
      </w:r>
    </w:p>
    <w:p w14:paraId="1391EF54">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Kịch bản chọn: Scenario A – University Course Review App</w:t>
      </w:r>
    </w:p>
    <w:p w14:paraId="5027759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Ứng dụng di động cho phép sinh viên đăng nhập, xem danh sách môn học, đánh giá và để lại nhận xét ẩn danh cho giảng viên.</w:t>
      </w:r>
    </w:p>
    <w:p w14:paraId="2741B094">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3. Phần 1 – Xây dựng Product Backlog</w:t>
      </w:r>
    </w:p>
    <w:p w14:paraId="5F522574">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3.1 Brainstorm tính năng chính</w:t>
      </w:r>
    </w:p>
    <w:p w14:paraId="3FC504AE">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Đăng ký tài khoản sinh viên</w:t>
      </w:r>
    </w:p>
    <w:p w14:paraId="2241D840">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Đăng nhập / đăng xuất</w:t>
      </w:r>
    </w:p>
    <w:p w14:paraId="0F41DA5F">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Xem danh sách tất cả các môn học</w:t>
      </w:r>
    </w:p>
    <w:p w14:paraId="29AC4DD0">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Lọc / tìm kiếm môn học theo khoa, tên môn, giảng viên</w:t>
      </w:r>
    </w:p>
    <w:p w14:paraId="12F19FF9">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Xem chi tiết môn (mô tả, số tín chỉ, giảng viên phụ trách)</w:t>
      </w:r>
    </w:p>
    <w:p w14:paraId="77840A42">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Xem danh sách review và rating cho từng môn</w:t>
      </w:r>
    </w:p>
    <w:p w14:paraId="38BFF3CD">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Thêm review mới (nội dung + số sao)</w:t>
      </w:r>
    </w:p>
    <w:p w14:paraId="3325F022">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Đảm bảo review ẩn danh (không lộ danh tính sinh viên)</w:t>
      </w:r>
    </w:p>
    <w:p w14:paraId="51AA9716">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Chỉnh sửa / xoá review của chính mình</w:t>
      </w:r>
    </w:p>
    <w:p w14:paraId="000A15F1">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Hiển thị rating trung bình của môn học</w:t>
      </w:r>
    </w:p>
    <w:p w14:paraId="16713CE4">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Sắp xếp môn theo mức đánh giá cao/thấp</w:t>
      </w:r>
    </w:p>
    <w:p w14:paraId="1D2E770A">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Báo cáo review không phù hợp</w:t>
      </w:r>
    </w:p>
    <w:p w14:paraId="76C6DBDF">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Trang hồ sơ cơ bản của sinh viên (chỉ xem được bởi chính họ)</w:t>
      </w:r>
    </w:p>
    <w:p w14:paraId="7DE86B88">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3.2 Viết lại thành User Story</w:t>
      </w:r>
    </w:p>
    <w:p w14:paraId="68B327DE">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Định dạng: "Là một &lt;vai trò&gt;, tôi muốn &lt;khả năng&gt;, để &lt;lợi ích&gt;."</w:t>
      </w:r>
    </w:p>
    <w:p w14:paraId="7D98E7F8">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US1 – Xem danh sách môn: </w:t>
      </w:r>
      <w:r>
        <w:rPr>
          <w:rFonts w:ascii="Times New Roman" w:hAnsi="Times New Roman" w:cs="Times New Roman"/>
          <w:sz w:val="26"/>
          <w:szCs w:val="26"/>
        </w:rPr>
        <w:t>Là một sinh viên, tôi muốn xem danh sách tất cả các môn học, để tôi có thể tìm môn mà mình muốn đánh giá.</w:t>
      </w:r>
    </w:p>
    <w:p w14:paraId="76543076">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US2 – Xem chi tiết môn: </w:t>
      </w:r>
      <w:r>
        <w:rPr>
          <w:rFonts w:ascii="Times New Roman" w:hAnsi="Times New Roman" w:cs="Times New Roman"/>
          <w:sz w:val="26"/>
          <w:szCs w:val="26"/>
        </w:rPr>
        <w:t>Là một sinh viên, tôi muốn xem chi tiết từng môn (mô tả, giảng viên, số tín chỉ), để hiểu rõ về môn trước khi đăng ký hoặc đánh giá.</w:t>
      </w:r>
    </w:p>
    <w:p w14:paraId="7D317D98">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US3 – Đăng nhập: </w:t>
      </w:r>
      <w:r>
        <w:rPr>
          <w:rFonts w:ascii="Times New Roman" w:hAnsi="Times New Roman" w:cs="Times New Roman"/>
          <w:sz w:val="26"/>
          <w:szCs w:val="26"/>
        </w:rPr>
        <w:t>Là một sinh viên, tôi muốn đăng nhập bằng tài khoản trường, để hệ thống xác thực đúng đối tượng sử dụng.</w:t>
      </w:r>
    </w:p>
    <w:p w14:paraId="6D900364">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US4 – Đăng ký tài khoản: </w:t>
      </w:r>
      <w:r>
        <w:rPr>
          <w:rFonts w:ascii="Times New Roman" w:hAnsi="Times New Roman" w:cs="Times New Roman"/>
          <w:sz w:val="26"/>
          <w:szCs w:val="26"/>
        </w:rPr>
        <w:t>Là một sinh viên mới, tôi muốn đăng ký tài khoản, để có thể sử dụng ứng dụng và tạo review.</w:t>
      </w:r>
    </w:p>
    <w:p w14:paraId="269F65F0">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US5 – Xem review: </w:t>
      </w:r>
      <w:r>
        <w:rPr>
          <w:rFonts w:ascii="Times New Roman" w:hAnsi="Times New Roman" w:cs="Times New Roman"/>
          <w:sz w:val="26"/>
          <w:szCs w:val="26"/>
        </w:rPr>
        <w:t>Là một sinh viên, tôi muốn xem các review và đánh giá trước đây về một môn, để tham khảo chất lượng giảng dạy.</w:t>
      </w:r>
    </w:p>
    <w:p w14:paraId="79C36652">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US6 – Thêm review: </w:t>
      </w:r>
      <w:r>
        <w:rPr>
          <w:rFonts w:ascii="Times New Roman" w:hAnsi="Times New Roman" w:cs="Times New Roman"/>
          <w:sz w:val="26"/>
          <w:szCs w:val="26"/>
        </w:rPr>
        <w:t>Là một sinh viên, tôi muốn thêm review và cho điểm số sao cho môn học, để chia sẻ trải nghiệm học tập của mình với người khác.</w:t>
      </w:r>
    </w:p>
    <w:p w14:paraId="0EECF34B">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US7 – Ẩn danh review: </w:t>
      </w:r>
      <w:r>
        <w:rPr>
          <w:rFonts w:ascii="Times New Roman" w:hAnsi="Times New Roman" w:cs="Times New Roman"/>
          <w:sz w:val="26"/>
          <w:szCs w:val="26"/>
        </w:rPr>
        <w:t>Là một sinh viên, tôi muốn review của mình được ẩn danh, để tôi có thể đánh giá trung thực mà không lo bị lộ danh tính.</w:t>
      </w:r>
    </w:p>
    <w:p w14:paraId="6304AD76">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US8 – Chỉnh sửa review: </w:t>
      </w:r>
      <w:r>
        <w:rPr>
          <w:rFonts w:ascii="Times New Roman" w:hAnsi="Times New Roman" w:cs="Times New Roman"/>
          <w:sz w:val="26"/>
          <w:szCs w:val="26"/>
        </w:rPr>
        <w:t>Là một sinh viên, tôi muốn chỉnh sửa review đã gửi, để cập nhật ý kiến khi cần.</w:t>
      </w:r>
    </w:p>
    <w:p w14:paraId="01D50696">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US9 – Xem rating trung bình: </w:t>
      </w:r>
      <w:r>
        <w:rPr>
          <w:rFonts w:ascii="Times New Roman" w:hAnsi="Times New Roman" w:cs="Times New Roman"/>
          <w:sz w:val="26"/>
          <w:szCs w:val="26"/>
        </w:rPr>
        <w:t>Là một sinh viên, tôi muốn xem điểm rating trung bình của một môn, để nhanh chóng đánh giá chất lượng chung.</w:t>
      </w:r>
    </w:p>
    <w:p w14:paraId="7E09F4AC">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US10 – Tìm kiếm môn: </w:t>
      </w:r>
      <w:r>
        <w:rPr>
          <w:rFonts w:ascii="Times New Roman" w:hAnsi="Times New Roman" w:cs="Times New Roman"/>
          <w:sz w:val="26"/>
          <w:szCs w:val="26"/>
        </w:rPr>
        <w:t>Là một sinh viên, tôi muốn tìm kiếm môn theo tên hoặc giảng viên, để tiết kiệm thời gian khi tìm đúng môn cần xem.</w:t>
      </w:r>
    </w:p>
    <w:p w14:paraId="4981CD0F">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US11 – Sắp xếp theo đánh giá: </w:t>
      </w:r>
      <w:r>
        <w:rPr>
          <w:rFonts w:ascii="Times New Roman" w:hAnsi="Times New Roman" w:cs="Times New Roman"/>
          <w:sz w:val="26"/>
          <w:szCs w:val="26"/>
        </w:rPr>
        <w:t>Là một sinh viên, tôi muốn sắp xếp danh sách môn theo rating, để nhanh chóng tìm các môn được đánh giá cao.</w:t>
      </w:r>
    </w:p>
    <w:p w14:paraId="4E9CE075">
      <w:pPr>
        <w:spacing w:before="120" w:after="120" w:line="360" w:lineRule="auto"/>
        <w:jc w:val="both"/>
        <w:rPr>
          <w:rFonts w:ascii="Times New Roman" w:hAnsi="Times New Roman" w:cs="Times New Roman"/>
          <w:sz w:val="26"/>
          <w:szCs w:val="26"/>
        </w:rPr>
      </w:pPr>
      <w:r>
        <w:rPr>
          <w:rFonts w:ascii="Times New Roman" w:hAnsi="Times New Roman" w:cs="Times New Roman"/>
          <w:b/>
          <w:sz w:val="26"/>
          <w:szCs w:val="26"/>
        </w:rPr>
        <w:t xml:space="preserve">US12 – Báo cáo review xấu: </w:t>
      </w:r>
      <w:r>
        <w:rPr>
          <w:rFonts w:ascii="Times New Roman" w:hAnsi="Times New Roman" w:cs="Times New Roman"/>
          <w:sz w:val="26"/>
          <w:szCs w:val="26"/>
        </w:rPr>
        <w:t>Là một quản trị viên, tôi muốn người dùng có thể báo cáo một review không phù hợp, để tôi kiểm duyệt nội dung đó.</w:t>
      </w:r>
    </w:p>
    <w:p w14:paraId="5A3BC33F">
      <w:p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3.3 Sắp xếp Product Backlog (ưu tiên từ cao đến thấp):</w:t>
      </w:r>
    </w:p>
    <w:p w14:paraId="77D119F4">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US3 – Đăng nhập</w:t>
      </w:r>
    </w:p>
    <w:p w14:paraId="3B6D74BB">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US1 – Xem danh sách môn</w:t>
      </w:r>
    </w:p>
    <w:p w14:paraId="38BDA779">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US10 – Tìm kiếm môn</w:t>
      </w:r>
    </w:p>
    <w:p w14:paraId="36F632B9">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US2 – Xem chi tiết môn</w:t>
      </w:r>
    </w:p>
    <w:p w14:paraId="7AB35350">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US5 – Xem review</w:t>
      </w:r>
    </w:p>
    <w:p w14:paraId="6C1FF738">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US6 – Thêm review</w:t>
      </w:r>
    </w:p>
    <w:p w14:paraId="3D7E0157">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US7 – Ẩn danh review</w:t>
      </w:r>
    </w:p>
    <w:p w14:paraId="2DC688DA">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US9 – Xem rating trung bình</w:t>
      </w:r>
    </w:p>
    <w:p w14:paraId="022BB9BB">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US11 – Sắp xếp theo đánh giá</w:t>
      </w:r>
    </w:p>
    <w:p w14:paraId="5F3B10F8">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US4 – Đăng ký tài khoản</w:t>
      </w:r>
    </w:p>
    <w:p w14:paraId="6F4B1DD6">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US8 – Chỉnh sửa review</w:t>
      </w:r>
    </w:p>
    <w:p w14:paraId="7E68CC07">
      <w:pPr>
        <w:pStyle w:val="29"/>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US12 – Báo cáo review không phù hợp</w:t>
      </w:r>
    </w:p>
    <w:p w14:paraId="7BA50D5F">
      <w:pPr>
        <w:pStyle w:val="29"/>
        <w:numPr>
          <w:ilvl w:val="0"/>
          <w:numId w:val="0"/>
        </w:num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4. Phần 2 – Sprint Planning &amp; Sprint Backlog:</w:t>
      </w:r>
    </w:p>
    <w:p w14:paraId="7F4ED50C">
      <w:pPr>
        <w:pStyle w:val="29"/>
        <w:numPr>
          <w:ilvl w:val="0"/>
          <w:numId w:val="0"/>
        </w:num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4.1 Sprint Planning Meeting:</w:t>
      </w:r>
    </w:p>
    <w:p w14:paraId="38AFD558">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Scrum Master: điều phối, đảm bảo buổi họp đi đúng quy trình.</w:t>
      </w:r>
      <w:r>
        <w:rPr>
          <w:rFonts w:ascii="Times New Roman" w:hAnsi="Times New Roman" w:cs="Times New Roman"/>
          <w:sz w:val="26"/>
          <w:szCs w:val="26"/>
        </w:rPr>
        <w:br w:type="textWrapping"/>
      </w:r>
      <w:r>
        <w:rPr>
          <w:rFonts w:ascii="Times New Roman" w:hAnsi="Times New Roman" w:cs="Times New Roman"/>
          <w:sz w:val="26"/>
          <w:szCs w:val="26"/>
        </w:rPr>
        <w:t>Product Owner: giải thích chi tiết từng User Story ưu tiên cao.</w:t>
      </w:r>
      <w:r>
        <w:rPr>
          <w:rFonts w:ascii="Times New Roman" w:hAnsi="Times New Roman" w:cs="Times New Roman"/>
          <w:sz w:val="26"/>
          <w:szCs w:val="26"/>
        </w:rPr>
        <w:br w:type="textWrapping"/>
      </w:r>
      <w:r>
        <w:rPr>
          <w:rFonts w:ascii="Times New Roman" w:hAnsi="Times New Roman" w:cs="Times New Roman"/>
          <w:sz w:val="26"/>
          <w:szCs w:val="26"/>
        </w:rPr>
        <w:t>Team: thảo luận khả năng thực hiện trong một sprint mô phỏng (ví dụ: 1–2 tuần giả định).</w:t>
      </w:r>
    </w:p>
    <w:p w14:paraId="6845AF24">
      <w:pPr>
        <w:pStyle w:val="29"/>
        <w:numPr>
          <w:ilvl w:val="0"/>
          <w:numId w:val="0"/>
        </w:num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4.2 Mục tiêu Sprint:</w:t>
      </w:r>
    </w:p>
    <w:p w14:paraId="0530BA2F">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Sprint Goal: Xây dựng phiên bản đầu tiên của ứng dụng cho phép sinh viên đăng nhập, xem danh sách môn, xem chi tiết, xem review và thêm review cơ bản.</w:t>
      </w:r>
    </w:p>
    <w:p w14:paraId="3FDAB236">
      <w:pPr>
        <w:pStyle w:val="29"/>
        <w:numPr>
          <w:ilvl w:val="0"/>
          <w:numId w:val="0"/>
        </w:num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4.3 Chọn các User Story cho Sprint Backlog:</w:t>
      </w:r>
    </w:p>
    <w:p w14:paraId="0C101F52">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Giả sử nhóm ước lượng năng lực chỉ làm được khoảng 5–7 User Story trong sprint đầu tiên, nhóm chọn:</w:t>
      </w:r>
    </w:p>
    <w:p w14:paraId="3F1B1191">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US3 – Đăng nhập</w:t>
      </w:r>
    </w:p>
    <w:p w14:paraId="128DF562">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US1 – Xem danh sách môn</w:t>
      </w:r>
    </w:p>
    <w:p w14:paraId="65FAB11D">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US2 – Xem chi tiết môn</w:t>
      </w:r>
    </w:p>
    <w:p w14:paraId="1F48F6DD">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US5 – Xem review</w:t>
      </w:r>
    </w:p>
    <w:p w14:paraId="7C911A36">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US6 – Thêm review</w:t>
      </w:r>
    </w:p>
    <w:p w14:paraId="4D10742C">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Sprint Backlog gồm: {US3, US1, US2, US5, US6}.</w:t>
      </w:r>
    </w:p>
    <w:p w14:paraId="2C5E7E73">
      <w:pPr>
        <w:pStyle w:val="29"/>
        <w:numPr>
          <w:ilvl w:val="0"/>
          <w:numId w:val="0"/>
        </w:num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5. Phần 3 – Digital Planning Poker (ước lượng effort):</w:t>
      </w:r>
    </w:p>
    <w:p w14:paraId="6A27D8AB">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Nhóm sử dụng thang điểm Fibonacci (0, 1/2, 1, 2, 3, 5, 8, 13, 20) để ước lượng Story Point cho từng User Story trong Sprint Backlog.</w:t>
      </w:r>
    </w:p>
    <w:p w14:paraId="55209C05">
      <w:pPr>
        <w:pStyle w:val="29"/>
        <w:numPr>
          <w:ilvl w:val="0"/>
          <w:numId w:val="0"/>
        </w:num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5.1 Kết quả ước lượng:</w:t>
      </w:r>
    </w:p>
    <w:p w14:paraId="46C40410">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US3 – Đăng nhập: 5 điểm</w:t>
      </w:r>
    </w:p>
    <w:p w14:paraId="68A46A6E">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US1 – Xem danh sách môn: 3 điểm</w:t>
      </w:r>
    </w:p>
    <w:p w14:paraId="02AB2BB2">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US2 – Xem chi tiết môn: 3 điểm</w:t>
      </w:r>
    </w:p>
    <w:p w14:paraId="7837C280">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US5 – Xem review: 2 điểm</w:t>
      </w:r>
    </w:p>
    <w:p w14:paraId="32E8F309">
      <w:pPr>
        <w:pStyle w:val="23"/>
        <w:numPr>
          <w:ilvl w:val="0"/>
          <w:numId w:val="0"/>
        </w:numPr>
        <w:spacing w:before="120" w:after="120"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US6 – Thêm review: 5 điểm</w:t>
      </w:r>
    </w:p>
    <w:p w14:paraId="0411D4CB">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Tổng Story Point của Sprint: 5 + 3 + 3 + 2 + 5 = 18 điểm.</w:t>
      </w:r>
    </w:p>
    <w:p w14:paraId="0AFB9C7E">
      <w:pPr>
        <w:pStyle w:val="29"/>
        <w:numPr>
          <w:ilvl w:val="0"/>
          <w:numId w:val="0"/>
        </w:num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5.2 Ví dụ diễn biến Planning Poker:</w:t>
      </w:r>
    </w:p>
    <w:p w14:paraId="272C934B">
      <w:pPr>
        <w:spacing w:before="120" w:after="120" w:line="360" w:lineRule="auto"/>
        <w:rPr>
          <w:rFonts w:ascii="Times New Roman" w:hAnsi="Times New Roman" w:cs="Times New Roman"/>
          <w:sz w:val="26"/>
          <w:szCs w:val="26"/>
        </w:rPr>
      </w:pPr>
      <w:r>
        <w:rPr>
          <w:rFonts w:ascii="Times New Roman" w:hAnsi="Times New Roman" w:cs="Times New Roman"/>
          <w:sz w:val="26"/>
          <w:szCs w:val="26"/>
        </w:rPr>
        <w:t>Ví dụ với US6 – Thêm review:</w:t>
      </w:r>
      <w:r>
        <w:rPr>
          <w:rFonts w:ascii="Times New Roman" w:hAnsi="Times New Roman" w:cs="Times New Roman"/>
          <w:sz w:val="26"/>
          <w:szCs w:val="26"/>
        </w:rPr>
        <w:br w:type="textWrapping"/>
      </w:r>
      <w:r>
        <w:rPr>
          <w:rFonts w:ascii="Times New Roman" w:hAnsi="Times New Roman" w:cs="Times New Roman"/>
          <w:sz w:val="26"/>
          <w:szCs w:val="26"/>
        </w:rPr>
        <w:t>- Lần vote 1:</w:t>
      </w:r>
      <w:r>
        <w:rPr>
          <w:rFonts w:ascii="Times New Roman" w:hAnsi="Times New Roman" w:cs="Times New Roman"/>
          <w:sz w:val="26"/>
          <w:szCs w:val="26"/>
        </w:rPr>
        <w:br w:type="textWrapping"/>
      </w:r>
      <w:r>
        <w:rPr>
          <w:rFonts w:ascii="Times New Roman" w:hAnsi="Times New Roman" w:cs="Times New Roman"/>
          <w:sz w:val="26"/>
          <w:szCs w:val="26"/>
        </w:rPr>
        <w:t xml:space="preserve">  • Thành viên A: 3</w:t>
      </w:r>
      <w:r>
        <w:rPr>
          <w:rFonts w:ascii="Times New Roman" w:hAnsi="Times New Roman" w:cs="Times New Roman"/>
          <w:sz w:val="26"/>
          <w:szCs w:val="26"/>
        </w:rPr>
        <w:br w:type="textWrapping"/>
      </w:r>
      <w:r>
        <w:rPr>
          <w:rFonts w:ascii="Times New Roman" w:hAnsi="Times New Roman" w:cs="Times New Roman"/>
          <w:sz w:val="26"/>
          <w:szCs w:val="26"/>
        </w:rPr>
        <w:t xml:space="preserve">  • Thành viên B: 5</w:t>
      </w:r>
      <w:r>
        <w:rPr>
          <w:rFonts w:ascii="Times New Roman" w:hAnsi="Times New Roman" w:cs="Times New Roman"/>
          <w:sz w:val="26"/>
          <w:szCs w:val="26"/>
        </w:rPr>
        <w:br w:type="textWrapping"/>
      </w:r>
      <w:r>
        <w:rPr>
          <w:rFonts w:ascii="Times New Roman" w:hAnsi="Times New Roman" w:cs="Times New Roman"/>
          <w:sz w:val="26"/>
          <w:szCs w:val="26"/>
        </w:rPr>
        <w:t xml:space="preserve">  • Thành viên C: 8</w:t>
      </w:r>
      <w:r>
        <w:rPr>
          <w:rFonts w:ascii="Times New Roman" w:hAnsi="Times New Roman" w:cs="Times New Roman"/>
          <w:sz w:val="26"/>
          <w:szCs w:val="26"/>
        </w:rPr>
        <w:br w:type="textWrapping"/>
      </w:r>
      <w:r>
        <w:rPr>
          <w:rFonts w:ascii="Times New Roman" w:hAnsi="Times New Roman" w:cs="Times New Roman"/>
          <w:sz w:val="26"/>
          <w:szCs w:val="26"/>
        </w:rPr>
        <w:t>- Có sự chênh lệch lớn (3 – 8), Scrum Master mời người ước thấp nhất và cao nhất giải thích:</w:t>
      </w:r>
      <w:r>
        <w:rPr>
          <w:rFonts w:ascii="Times New Roman" w:hAnsi="Times New Roman" w:cs="Times New Roman"/>
          <w:sz w:val="26"/>
          <w:szCs w:val="26"/>
        </w:rPr>
        <w:br w:type="textWrapping"/>
      </w:r>
      <w:r>
        <w:rPr>
          <w:rFonts w:ascii="Times New Roman" w:hAnsi="Times New Roman" w:cs="Times New Roman"/>
          <w:sz w:val="26"/>
          <w:szCs w:val="26"/>
        </w:rPr>
        <w:t xml:space="preserve">  • Người chọn 3: nghĩ chỉ là form đơn giản, gửi text + số sao.</w:t>
      </w:r>
      <w:r>
        <w:rPr>
          <w:rFonts w:ascii="Times New Roman" w:hAnsi="Times New Roman" w:cs="Times New Roman"/>
          <w:sz w:val="26"/>
          <w:szCs w:val="26"/>
        </w:rPr>
        <w:br w:type="textWrapping"/>
      </w:r>
      <w:r>
        <w:rPr>
          <w:rFonts w:ascii="Times New Roman" w:hAnsi="Times New Roman" w:cs="Times New Roman"/>
          <w:sz w:val="26"/>
          <w:szCs w:val="26"/>
        </w:rPr>
        <w:t xml:space="preserve">  • Người chọn 8: cho rằng cần xử lý validation, chống spam, lưu trữ, hiển thị lại review, và kiểm tra ẩn danh.</w:t>
      </w:r>
      <w:r>
        <w:rPr>
          <w:rFonts w:ascii="Times New Roman" w:hAnsi="Times New Roman" w:cs="Times New Roman"/>
          <w:sz w:val="26"/>
          <w:szCs w:val="26"/>
        </w:rPr>
        <w:br w:type="textWrapping"/>
      </w:r>
      <w:r>
        <w:rPr>
          <w:rFonts w:ascii="Times New Roman" w:hAnsi="Times New Roman" w:cs="Times New Roman"/>
          <w:sz w:val="26"/>
          <w:szCs w:val="26"/>
        </w:rPr>
        <w:t>- Sau khi thảo luận, nhóm thống nhất phức tạp hơn ban đầu, vote lần 2: đa số chọn 5, nên chốt US6 = 5 điểm.</w:t>
      </w:r>
    </w:p>
    <w:p w14:paraId="2DAC3DE4">
      <w:pPr>
        <w:pStyle w:val="29"/>
        <w:numPr>
          <w:ilvl w:val="0"/>
          <w:numId w:val="0"/>
        </w:numPr>
        <w:spacing w:before="120"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6. Tổng kết &amp; rút kinh nghiệm:</w:t>
      </w:r>
    </w:p>
    <w:p w14:paraId="45C6F028">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Các User Story cam kết trong Sprint: US3 (Đăng nhập), US1 (Danh sách môn), US2 (Chi tiết môn), US5 (Xem review), US6 (Thêm review).</w:t>
      </w:r>
    </w:p>
    <w:p w14:paraId="4929C66D">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Tổng Story Point: 18.</w:t>
      </w:r>
    </w:p>
    <w:p w14:paraId="10BBA507">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User Story gây nhiều tranh luận nhất trong ước lượng: US6 – Thêm review, do khác biệt về cách hình dung phạm vi công việc (đơn giản chỉ là form hay bao gồm nhiều logic bổ sung).</w:t>
      </w:r>
    </w:p>
    <w:p w14:paraId="58E7A618">
      <w:pPr>
        <w:spacing w:before="120" w:after="120" w:line="360" w:lineRule="auto"/>
        <w:rPr>
          <w:rFonts w:ascii="Times New Roman" w:hAnsi="Times New Roman" w:cs="Times New Roman"/>
          <w:sz w:val="26"/>
          <w:szCs w:val="26"/>
        </w:rPr>
      </w:pPr>
      <w:r>
        <w:rPr>
          <w:rFonts w:ascii="Times New Roman" w:hAnsi="Times New Roman" w:cs="Times New Roman"/>
          <w:sz w:val="26"/>
          <w:szCs w:val="26"/>
        </w:rPr>
        <w:t>Liên hệ lý thuyết:</w:t>
      </w:r>
      <w:r>
        <w:rPr>
          <w:rFonts w:ascii="Times New Roman" w:hAnsi="Times New Roman" w:cs="Times New Roman"/>
          <w:sz w:val="26"/>
          <w:szCs w:val="26"/>
        </w:rPr>
        <w:br w:type="textWrapping"/>
      </w:r>
      <w:r>
        <w:rPr>
          <w:rFonts w:ascii="Times New Roman" w:hAnsi="Times New Roman" w:cs="Times New Roman"/>
          <w:sz w:val="26"/>
          <w:szCs w:val="26"/>
        </w:rPr>
        <w:t>- Nhóm đã sử dụng Scrum Roles (Product Owner, Scrum Master, Team).</w:t>
      </w:r>
      <w:r>
        <w:rPr>
          <w:rFonts w:ascii="Times New Roman" w:hAnsi="Times New Roman" w:cs="Times New Roman"/>
          <w:sz w:val="26"/>
          <w:szCs w:val="26"/>
        </w:rPr>
        <w:br w:type="textWrapping"/>
      </w:r>
      <w:r>
        <w:rPr>
          <w:rFonts w:ascii="Times New Roman" w:hAnsi="Times New Roman" w:cs="Times New Roman"/>
          <w:sz w:val="26"/>
          <w:szCs w:val="26"/>
        </w:rPr>
        <w:t>- Tạo Scrum Artifacts: Product Backlog, Sprint Backlog.</w:t>
      </w:r>
      <w:r>
        <w:rPr>
          <w:rFonts w:ascii="Times New Roman" w:hAnsi="Times New Roman" w:cs="Times New Roman"/>
          <w:sz w:val="26"/>
          <w:szCs w:val="26"/>
        </w:rPr>
        <w:br w:type="textWrapping"/>
      </w:r>
      <w:r>
        <w:rPr>
          <w:rFonts w:ascii="Times New Roman" w:hAnsi="Times New Roman" w:cs="Times New Roman"/>
          <w:sz w:val="26"/>
          <w:szCs w:val="26"/>
        </w:rPr>
        <w:t>- Thực hành Sprint Planning và Planning Poker để ước lượng effort.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panose1 w:val="02020609040205080304"/>
    <w:charset w:val="80"/>
    <w:family w:val="auto"/>
    <w:pitch w:val="default"/>
    <w:sig w:usb0="E00002FF" w:usb1="6AC7FDFB" w:usb2="08000012" w:usb3="00000000" w:csb0="4002009F" w:csb1="DFD70000"/>
  </w:font>
  <w:font w:name="ＭＳ ゴシック">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0829"/>
    <w:rsid w:val="0029639D"/>
    <w:rsid w:val="00326F90"/>
    <w:rsid w:val="0056351F"/>
    <w:rsid w:val="00A01ED7"/>
    <w:rsid w:val="00AA1D8D"/>
    <w:rsid w:val="00B47730"/>
    <w:rsid w:val="00BA757C"/>
    <w:rsid w:val="00CB0664"/>
    <w:rsid w:val="00FC693F"/>
    <w:rsid w:val="13A47F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835</Words>
  <Characters>4766</Characters>
  <Lines>39</Lines>
  <Paragraphs>11</Paragraphs>
  <TotalTime>14</TotalTime>
  <ScaleCrop>false</ScaleCrop>
  <LinksUpToDate>false</LinksUpToDate>
  <CharactersWithSpaces>5590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Võ Thị Đông Nghi</cp:lastModifiedBy>
  <dcterms:modified xsi:type="dcterms:W3CDTF">2025-11-29T16:24:30Z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22C65BC83FEA428BBC44921A0EE71197_12</vt:lpwstr>
  </property>
</Properties>
</file>